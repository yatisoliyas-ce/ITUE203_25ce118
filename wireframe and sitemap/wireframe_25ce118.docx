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F33EA">
      <w:pPr>
        <w:jc w:val="center"/>
      </w:pPr>
      <w:bookmarkStart w:id="0" w:name="_GoBack"/>
      <w:bookmarkEnd w:id="0"/>
      <w:r>
        <w:rPr>
          <w:b/>
          <w:sz w:val="32"/>
        </w:rPr>
        <w:t>1. HOME PAGE WIREFRAME</w:t>
      </w:r>
    </w:p>
    <w:p w14:paraId="26CFFC83">
      <w:pPr>
        <w:jc w:val="center"/>
      </w:pPr>
      <w:r>
        <w:rPr>
          <w:i/>
          <w:sz w:val="18"/>
        </w:rPr>
        <w:t>index.html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4CC3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DEDED"/>
            <w:vAlign w:val="center"/>
          </w:tcPr>
          <w:p w14:paraId="632094A3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HEADER / PRIMARY NAVIGATION</w:t>
            </w:r>
            <w:r>
              <w:rPr>
                <w:rFonts w:ascii="Arial" w:hAnsi="Arial"/>
                <w:b/>
                <w:sz w:val="16"/>
              </w:rPr>
              <w:br w:type="textWrapping"/>
            </w:r>
            <w:r>
              <w:rPr>
                <w:rFonts w:ascii="Arial" w:hAnsi="Arial"/>
                <w:b/>
                <w:sz w:val="16"/>
              </w:rPr>
              <w:t>Logo: StudentHub | Home | About | Events | FAQ | Contact | Login | Register</w:t>
            </w:r>
          </w:p>
        </w:tc>
      </w:tr>
    </w:tbl>
    <w:p w14:paraId="7AFC0469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A3DC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3CF53D7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STUDENT PORTAL NAVIGATION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Dashboard | Profile | Feedback</w:t>
            </w:r>
          </w:p>
        </w:tc>
      </w:tr>
    </w:tbl>
    <w:p w14:paraId="787076C3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AAF4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5301A0A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WELCOME TO STUDENTHUB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Student portal introduction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[Create an account]     [Log in]</w:t>
            </w:r>
          </w:p>
        </w:tc>
      </w:tr>
    </w:tbl>
    <w:p w14:paraId="78031A43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1"/>
        <w:gridCol w:w="5011"/>
      </w:tblGrid>
      <w:tr w14:paraId="15A077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5A6E1553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WHAT YOU CAN DO HERE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• Register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• Access dashboard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• View events</w:t>
            </w:r>
          </w:p>
        </w:tc>
        <w:tc>
          <w:tcPr>
            <w:tcW w:w="501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5838C709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LATEST ANNOUNCEMENTS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• Exam schedule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• Career Fair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• Library hours</w:t>
            </w:r>
          </w:p>
        </w:tc>
      </w:tr>
    </w:tbl>
    <w:p w14:paraId="5995D6BA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13B5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B18D370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QUICK LINKS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FAQ | Contact | Student Portal | Events</w:t>
            </w:r>
          </w:p>
        </w:tc>
      </w:tr>
    </w:tbl>
    <w:p w14:paraId="1BDCBE87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489F4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DEDED"/>
            <w:vAlign w:val="center"/>
          </w:tcPr>
          <w:p w14:paraId="08A9100A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FOOTER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StudentHub | Home | About | Events | FAQ | Contact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Copyright / project information</w:t>
            </w:r>
          </w:p>
        </w:tc>
      </w:tr>
    </w:tbl>
    <w:p w14:paraId="1F398DA5">
      <w:pPr>
        <w:spacing w:after="20"/>
      </w:pPr>
    </w:p>
    <w:p w14:paraId="60062FCE">
      <w:r>
        <w:br w:type="page"/>
      </w:r>
    </w:p>
    <w:p w14:paraId="45B2C0B9">
      <w:pPr>
        <w:jc w:val="center"/>
      </w:pPr>
      <w:r>
        <w:rPr>
          <w:b/>
          <w:sz w:val="32"/>
        </w:rPr>
        <w:t>2. ABOUT PAGE WIREFRAME</w:t>
      </w:r>
    </w:p>
    <w:p w14:paraId="2845F8CA">
      <w:pPr>
        <w:jc w:val="center"/>
      </w:pPr>
      <w:r>
        <w:rPr>
          <w:i/>
          <w:sz w:val="18"/>
        </w:rPr>
        <w:t>about.html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A467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DEDED"/>
            <w:vAlign w:val="center"/>
          </w:tcPr>
          <w:p w14:paraId="1A5D2479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HEADER / PRIMARY NAVIGATION</w:t>
            </w:r>
            <w:r>
              <w:rPr>
                <w:rFonts w:ascii="Arial" w:hAnsi="Arial"/>
                <w:b/>
                <w:sz w:val="16"/>
              </w:rPr>
              <w:br w:type="textWrapping"/>
            </w:r>
            <w:r>
              <w:rPr>
                <w:rFonts w:ascii="Arial" w:hAnsi="Arial"/>
                <w:b/>
                <w:sz w:val="16"/>
              </w:rPr>
              <w:t>StudentHub | Home | About | Events | FAQ | Contact | Login | Register</w:t>
            </w:r>
          </w:p>
        </w:tc>
      </w:tr>
    </w:tbl>
    <w:p w14:paraId="26BCF9EF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4FB72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4E580D0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STUDENT PORTAL NAVIGATION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Dashboard | Profile | Feedback</w:t>
            </w:r>
          </w:p>
        </w:tc>
      </w:tr>
    </w:tbl>
    <w:p w14:paraId="02A6622B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5E39D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FB8ED2A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BREADCRUMB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Home &gt; About</w:t>
            </w:r>
          </w:p>
        </w:tc>
      </w:tr>
    </w:tbl>
    <w:p w14:paraId="699603EE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335F4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57FC178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ABOUT STUDENTHUB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Purpose and project description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Student-focused academic and campus portal</w:t>
            </w:r>
          </w:p>
        </w:tc>
      </w:tr>
    </w:tbl>
    <w:p w14:paraId="5E429AB7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1"/>
        <w:gridCol w:w="5011"/>
      </w:tblGrid>
      <w:tr w14:paraId="7710E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57C81122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PROJECT SCOPE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Practical 1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Project planning</w:t>
            </w:r>
          </w:p>
        </w:tc>
        <w:tc>
          <w:tcPr>
            <w:tcW w:w="501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A1354D3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USER ROLES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Visitor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Student</w:t>
            </w:r>
          </w:p>
        </w:tc>
      </w:tr>
    </w:tbl>
    <w:p w14:paraId="1E634A3F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3092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5C44F673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TECHNOLOGY / PROJECT INFORMATION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HTML5 + CSS static prototype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Future backend/database scope</w:t>
            </w:r>
          </w:p>
        </w:tc>
      </w:tr>
    </w:tbl>
    <w:p w14:paraId="54AE5FD8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52F5F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DEDED"/>
            <w:vAlign w:val="center"/>
          </w:tcPr>
          <w:p w14:paraId="015839B0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FOOTER</w:t>
            </w:r>
          </w:p>
        </w:tc>
      </w:tr>
    </w:tbl>
    <w:p w14:paraId="21011209">
      <w:pPr>
        <w:spacing w:after="20"/>
      </w:pPr>
    </w:p>
    <w:p w14:paraId="0EAA5001">
      <w:r>
        <w:br w:type="page"/>
      </w:r>
    </w:p>
    <w:p w14:paraId="65B07B4A">
      <w:pPr>
        <w:jc w:val="center"/>
      </w:pPr>
      <w:r>
        <w:rPr>
          <w:b/>
          <w:sz w:val="32"/>
        </w:rPr>
        <w:t>3. EVENTS PAGE WIREFRAME</w:t>
      </w:r>
    </w:p>
    <w:p w14:paraId="35778283">
      <w:pPr>
        <w:jc w:val="center"/>
      </w:pPr>
      <w:r>
        <w:rPr>
          <w:i/>
          <w:sz w:val="18"/>
        </w:rPr>
        <w:t>events.html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319BF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DEDED"/>
            <w:vAlign w:val="center"/>
          </w:tcPr>
          <w:p w14:paraId="6981EDF0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HEADER / PRIMARY NAVIGATION</w:t>
            </w:r>
            <w:r>
              <w:rPr>
                <w:rFonts w:ascii="Arial" w:hAnsi="Arial"/>
                <w:b/>
                <w:sz w:val="16"/>
              </w:rPr>
              <w:br w:type="textWrapping"/>
            </w:r>
            <w:r>
              <w:rPr>
                <w:rFonts w:ascii="Arial" w:hAnsi="Arial"/>
                <w:b/>
                <w:sz w:val="16"/>
              </w:rPr>
              <w:t>StudentHub | Home | About | Events | FAQ | Contact | Login | Register</w:t>
            </w:r>
          </w:p>
        </w:tc>
      </w:tr>
    </w:tbl>
    <w:p w14:paraId="3635F1EB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586F5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5309BE21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STUDENT PORTAL NAVIGATION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Dashboard | Profile | Feedback</w:t>
            </w:r>
          </w:p>
        </w:tc>
      </w:tr>
    </w:tbl>
    <w:p w14:paraId="6A92BA3B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AF48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66E6519C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BREADCRUMB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Home &gt; Events</w:t>
            </w:r>
          </w:p>
        </w:tc>
      </w:tr>
    </w:tbl>
    <w:p w14:paraId="6A46F6BF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4BE5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29E7819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UPCOMING EVENTS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Events and activities relevant to students</w:t>
            </w:r>
          </w:p>
        </w:tc>
      </w:tr>
    </w:tbl>
    <w:p w14:paraId="41AB8B59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1"/>
        <w:gridCol w:w="5011"/>
      </w:tblGrid>
      <w:tr w14:paraId="22E77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0754A96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EVENT CARD 1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Orientation Week Welcome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Date | Time | Venue</w:t>
            </w:r>
          </w:p>
        </w:tc>
        <w:tc>
          <w:tcPr>
            <w:tcW w:w="501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58458DDB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EVENT CARD 2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Web Development Workshop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Date | Time | Venue</w:t>
            </w:r>
          </w:p>
        </w:tc>
      </w:tr>
    </w:tbl>
    <w:p w14:paraId="7BA96392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1"/>
        <w:gridCol w:w="5011"/>
      </w:tblGrid>
      <w:tr w14:paraId="4D3698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07B7D42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EVENT CARD 3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Mid-Semester Exam Schedule Release</w:t>
            </w:r>
          </w:p>
        </w:tc>
        <w:tc>
          <w:tcPr>
            <w:tcW w:w="501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F1F47E2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EVENT CARD 4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Career Fair</w:t>
            </w:r>
          </w:p>
        </w:tc>
      </w:tr>
    </w:tbl>
    <w:p w14:paraId="1ABF767B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30DD8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321E968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RECENTLY CONCLUDED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Freshers' Induction | Library Orientation</w:t>
            </w:r>
          </w:p>
        </w:tc>
      </w:tr>
    </w:tbl>
    <w:p w14:paraId="62D0D542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F91F2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DEDED"/>
            <w:vAlign w:val="center"/>
          </w:tcPr>
          <w:p w14:paraId="3F5C984F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FOOTER</w:t>
            </w:r>
          </w:p>
        </w:tc>
      </w:tr>
    </w:tbl>
    <w:p w14:paraId="01ED3486">
      <w:pPr>
        <w:spacing w:after="20"/>
      </w:pPr>
    </w:p>
    <w:p w14:paraId="48B45988">
      <w:r>
        <w:br w:type="page"/>
      </w:r>
    </w:p>
    <w:p w14:paraId="2CE8AFDE">
      <w:pPr>
        <w:jc w:val="center"/>
      </w:pPr>
      <w:r>
        <w:rPr>
          <w:b/>
          <w:sz w:val="32"/>
        </w:rPr>
        <w:t>4. FAQ PAGE WIREFRAME</w:t>
      </w:r>
    </w:p>
    <w:p w14:paraId="2F7D3729">
      <w:pPr>
        <w:jc w:val="center"/>
      </w:pPr>
      <w:r>
        <w:rPr>
          <w:i/>
          <w:sz w:val="18"/>
        </w:rPr>
        <w:t>faq.html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FB2D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DEDED"/>
            <w:vAlign w:val="center"/>
          </w:tcPr>
          <w:p w14:paraId="2BB62FB3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HEADER / PRIMARY NAVIGATION</w:t>
            </w:r>
            <w:r>
              <w:rPr>
                <w:rFonts w:ascii="Arial" w:hAnsi="Arial"/>
                <w:b/>
                <w:sz w:val="16"/>
              </w:rPr>
              <w:br w:type="textWrapping"/>
            </w:r>
            <w:r>
              <w:rPr>
                <w:rFonts w:ascii="Arial" w:hAnsi="Arial"/>
                <w:b/>
                <w:sz w:val="16"/>
              </w:rPr>
              <w:t>StudentHub | Home | About | Events | FAQ | Contact | Login | Register</w:t>
            </w:r>
          </w:p>
        </w:tc>
      </w:tr>
    </w:tbl>
    <w:p w14:paraId="0C44D406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9DAEC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553B698A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STUDENT PORTAL NAVIGATION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Dashboard | Profile | Feedback</w:t>
            </w:r>
          </w:p>
        </w:tc>
      </w:tr>
    </w:tbl>
    <w:p w14:paraId="2E023AE5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5A54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1020D6A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BREADCRUMB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Home &gt; FAQ</w:t>
            </w:r>
          </w:p>
        </w:tc>
      </w:tr>
    </w:tbl>
    <w:p w14:paraId="6F309E86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AC1A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52FE8314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FREQUENTLY ASKED QUESTIONS</w:t>
            </w:r>
          </w:p>
        </w:tc>
      </w:tr>
    </w:tbl>
    <w:p w14:paraId="491382C7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311FB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4CD56B64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ACCOUNT &amp; REGISTRATION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▼ How do I create an account?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▼ What if I forgot my password?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▼ Can I change my department?</w:t>
            </w:r>
          </w:p>
        </w:tc>
      </w:tr>
    </w:tbl>
    <w:p w14:paraId="430336B3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56B8E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F3ABB56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USING THE PORTAL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▼ Where can I find courses/attendance?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▼ How do I see upcoming events?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▼ How do I report a problem?</w:t>
            </w:r>
          </w:p>
        </w:tc>
      </w:tr>
    </w:tbl>
    <w:p w14:paraId="7F1DEF2D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56EC1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E54F28F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ACCESSIBILITY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▼ Is the portal keyboard accessible?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▼ How can I report an accessibility issue?</w:t>
            </w:r>
          </w:p>
        </w:tc>
      </w:tr>
    </w:tbl>
    <w:p w14:paraId="0B111545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327D7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DEDED"/>
            <w:vAlign w:val="center"/>
          </w:tcPr>
          <w:p w14:paraId="301F2A7C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FOOTER</w:t>
            </w:r>
          </w:p>
        </w:tc>
      </w:tr>
    </w:tbl>
    <w:p w14:paraId="2DA1429D">
      <w:pPr>
        <w:spacing w:after="20"/>
      </w:pPr>
    </w:p>
    <w:p w14:paraId="5EB5CCF8">
      <w:r>
        <w:br w:type="page"/>
      </w:r>
    </w:p>
    <w:p w14:paraId="2B621C78">
      <w:pPr>
        <w:jc w:val="center"/>
      </w:pPr>
      <w:r>
        <w:rPr>
          <w:b/>
          <w:sz w:val="32"/>
        </w:rPr>
        <w:t>5. CONTACT PAGE WIREFRAME</w:t>
      </w:r>
    </w:p>
    <w:p w14:paraId="30B6364F">
      <w:pPr>
        <w:jc w:val="center"/>
      </w:pPr>
      <w:r>
        <w:rPr>
          <w:i/>
          <w:sz w:val="18"/>
        </w:rPr>
        <w:t>contact.html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06A5B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DEDED"/>
            <w:vAlign w:val="center"/>
          </w:tcPr>
          <w:p w14:paraId="311340DF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HEADER / PRIMARY NAVIGATION</w:t>
            </w:r>
            <w:r>
              <w:rPr>
                <w:rFonts w:ascii="Arial" w:hAnsi="Arial"/>
                <w:b/>
                <w:sz w:val="16"/>
              </w:rPr>
              <w:br w:type="textWrapping"/>
            </w:r>
            <w:r>
              <w:rPr>
                <w:rFonts w:ascii="Arial" w:hAnsi="Arial"/>
                <w:b/>
                <w:sz w:val="16"/>
              </w:rPr>
              <w:t>StudentHub | Home | About | Events | FAQ | Contact | Login | Register</w:t>
            </w:r>
          </w:p>
        </w:tc>
      </w:tr>
    </w:tbl>
    <w:p w14:paraId="0EA35C5A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4E670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06A8F2F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STUDENT PORTAL NAVIGATION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Dashboard | Profile | Feedback</w:t>
            </w:r>
          </w:p>
        </w:tc>
      </w:tr>
    </w:tbl>
    <w:p w14:paraId="4A3ECF51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67D8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2731F84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BREADCRUMB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Home &gt; Contact</w:t>
            </w:r>
          </w:p>
        </w:tc>
      </w:tr>
    </w:tbl>
    <w:p w14:paraId="5C4B3162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93F49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F5CCC96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CONTACT US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Office / department details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Address | Email | Phone | Office hours</w:t>
            </w:r>
          </w:p>
        </w:tc>
      </w:tr>
    </w:tbl>
    <w:p w14:paraId="02AC101A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32F5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6190C333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SEND A MESSAGE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Full name [____________________________]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Email [_______________________________]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Subject [Select ▼]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Message [____________________________________________]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 xml:space="preserve">        [____________________________________________]</w:t>
            </w:r>
          </w:p>
        </w:tc>
      </w:tr>
    </w:tbl>
    <w:p w14:paraId="3330AFB2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25981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6F95BB4D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[ SEND MESSAGE ]       [ CLEAR FORM ]</w:t>
            </w:r>
          </w:p>
        </w:tc>
      </w:tr>
    </w:tbl>
    <w:p w14:paraId="2A015316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7AE6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DEDED"/>
            <w:vAlign w:val="center"/>
          </w:tcPr>
          <w:p w14:paraId="20720B21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FOOTER</w:t>
            </w:r>
          </w:p>
        </w:tc>
      </w:tr>
    </w:tbl>
    <w:p w14:paraId="3A8C58F7">
      <w:pPr>
        <w:spacing w:after="20"/>
      </w:pPr>
    </w:p>
    <w:p w14:paraId="5796C282">
      <w:r>
        <w:br w:type="page"/>
      </w:r>
    </w:p>
    <w:p w14:paraId="7C88CCA1">
      <w:pPr>
        <w:jc w:val="center"/>
      </w:pPr>
      <w:r>
        <w:rPr>
          <w:b/>
          <w:sz w:val="32"/>
        </w:rPr>
        <w:t>6. LOGIN PAGE WIREFRAME</w:t>
      </w:r>
    </w:p>
    <w:p w14:paraId="236BCE0D">
      <w:pPr>
        <w:jc w:val="center"/>
      </w:pPr>
      <w:r>
        <w:rPr>
          <w:i/>
          <w:sz w:val="18"/>
        </w:rPr>
        <w:t>login.html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07A5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DEDED"/>
            <w:vAlign w:val="center"/>
          </w:tcPr>
          <w:p w14:paraId="7FF15764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HEADER / PRIMARY NAVIGATION</w:t>
            </w:r>
            <w:r>
              <w:rPr>
                <w:rFonts w:ascii="Arial" w:hAnsi="Arial"/>
                <w:b/>
                <w:sz w:val="16"/>
              </w:rPr>
              <w:br w:type="textWrapping"/>
            </w:r>
            <w:r>
              <w:rPr>
                <w:rFonts w:ascii="Arial" w:hAnsi="Arial"/>
                <w:b/>
                <w:sz w:val="16"/>
              </w:rPr>
              <w:t>StudentHub | Home | About | Events | FAQ | Contact | Login | Register</w:t>
            </w:r>
          </w:p>
        </w:tc>
      </w:tr>
    </w:tbl>
    <w:p w14:paraId="149048B6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39B2E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EE7319A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STUDENT PORTAL NAVIGATION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Dashboard | Profile | Feedback</w:t>
            </w:r>
          </w:p>
        </w:tc>
      </w:tr>
    </w:tbl>
    <w:p w14:paraId="699C546C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38EB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2A52180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BREADCRUMB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Home &gt; Login</w:t>
            </w:r>
          </w:p>
        </w:tc>
      </w:tr>
    </w:tbl>
    <w:p w14:paraId="752C110F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4AA6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2D9F4CA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LOG IN TO STUDENTHUB</w:t>
            </w:r>
          </w:p>
        </w:tc>
      </w:tr>
    </w:tbl>
    <w:p w14:paraId="5BC313CF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A8A1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0C18C5F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Email address [________________________________]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Password [____________________________________]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☐ Keep me signed in</w:t>
            </w:r>
          </w:p>
        </w:tc>
      </w:tr>
    </w:tbl>
    <w:p w14:paraId="40A463A4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958E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CAA2592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[ LOG IN ]</w:t>
            </w:r>
          </w:p>
        </w:tc>
      </w:tr>
    </w:tbl>
    <w:p w14:paraId="278C952E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52A4C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5E4B2616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Forgot password? | New here? Create an account | Need help? Contact support</w:t>
            </w:r>
          </w:p>
        </w:tc>
      </w:tr>
    </w:tbl>
    <w:p w14:paraId="2C64B7D7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555B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DEDED"/>
            <w:vAlign w:val="center"/>
          </w:tcPr>
          <w:p w14:paraId="26099E61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FOOTER</w:t>
            </w:r>
          </w:p>
        </w:tc>
      </w:tr>
    </w:tbl>
    <w:p w14:paraId="4120AE82">
      <w:pPr>
        <w:spacing w:after="20"/>
      </w:pPr>
    </w:p>
    <w:p w14:paraId="01D980AB">
      <w:r>
        <w:br w:type="page"/>
      </w:r>
    </w:p>
    <w:p w14:paraId="00ED9050">
      <w:pPr>
        <w:jc w:val="center"/>
      </w:pPr>
      <w:r>
        <w:rPr>
          <w:b/>
          <w:sz w:val="32"/>
        </w:rPr>
        <w:t>7. REGISTER PAGE WIREFRAME</w:t>
      </w:r>
    </w:p>
    <w:p w14:paraId="6701F44B">
      <w:pPr>
        <w:jc w:val="center"/>
      </w:pPr>
      <w:r>
        <w:rPr>
          <w:i/>
          <w:sz w:val="18"/>
        </w:rPr>
        <w:t>register.html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4A209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DEDED"/>
            <w:vAlign w:val="center"/>
          </w:tcPr>
          <w:p w14:paraId="065C6BDD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HEADER / PRIMARY NAVIGATION</w:t>
            </w:r>
            <w:r>
              <w:rPr>
                <w:rFonts w:ascii="Arial" w:hAnsi="Arial"/>
                <w:b/>
                <w:sz w:val="16"/>
              </w:rPr>
              <w:br w:type="textWrapping"/>
            </w:r>
            <w:r>
              <w:rPr>
                <w:rFonts w:ascii="Arial" w:hAnsi="Arial"/>
                <w:b/>
                <w:sz w:val="16"/>
              </w:rPr>
              <w:t>StudentHub | Home | About | Events | FAQ | Contact | Login | Register</w:t>
            </w:r>
          </w:p>
        </w:tc>
      </w:tr>
    </w:tbl>
    <w:p w14:paraId="1547499D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2E112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2B27B98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STUDENT PORTAL NAVIGATION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Dashboard | Profile | Feedback</w:t>
            </w:r>
          </w:p>
        </w:tc>
      </w:tr>
    </w:tbl>
    <w:p w14:paraId="7775DAD6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36EC1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F293F84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BREADCRUMB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Home &gt; Register</w:t>
            </w:r>
          </w:p>
        </w:tc>
      </w:tr>
    </w:tbl>
    <w:p w14:paraId="25653811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4CA42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D1BBAC1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CREATE YOUR STUDENT ACCOUNT</w:t>
            </w:r>
          </w:p>
        </w:tc>
      </w:tr>
    </w:tbl>
    <w:p w14:paraId="52F9FCAD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1B8F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FA38AA0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PERSONAL DETAILS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Full name [________________]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Email [___________________]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Phone [___________________]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Date of birth [____________]</w:t>
            </w:r>
          </w:p>
        </w:tc>
      </w:tr>
    </w:tbl>
    <w:p w14:paraId="4DEC68D7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FFAD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029CEB6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ACADEMIC DETAILS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Roll number [______________]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Department [Select ▼]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Year of study [Select ▼]</w:t>
            </w:r>
          </w:p>
        </w:tc>
      </w:tr>
    </w:tbl>
    <w:p w14:paraId="37713F8A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55A4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1B91A4C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ACCOUNT SECURITY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Password [________________]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Confirm password [__________]</w:t>
            </w:r>
          </w:p>
        </w:tc>
      </w:tr>
    </w:tbl>
    <w:p w14:paraId="7D006096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330D5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42403A66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☐ I agree to the terms and conditions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[ CREATE ACCOUNT ]     [ CLEAR FORM ]</w:t>
            </w:r>
          </w:p>
        </w:tc>
      </w:tr>
    </w:tbl>
    <w:p w14:paraId="1533FA1A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14377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6AAFDEF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Already have an account? Log in here.</w:t>
            </w:r>
          </w:p>
        </w:tc>
      </w:tr>
    </w:tbl>
    <w:p w14:paraId="2AE5D78A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D034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DEDED"/>
            <w:vAlign w:val="center"/>
          </w:tcPr>
          <w:p w14:paraId="112B6FC5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FOOTER</w:t>
            </w:r>
          </w:p>
        </w:tc>
      </w:tr>
    </w:tbl>
    <w:p w14:paraId="3EAEE51B">
      <w:pPr>
        <w:spacing w:after="20"/>
      </w:pPr>
    </w:p>
    <w:p w14:paraId="72C4E757">
      <w:r>
        <w:br w:type="page"/>
      </w:r>
    </w:p>
    <w:p w14:paraId="01D5263F">
      <w:pPr>
        <w:jc w:val="center"/>
      </w:pPr>
      <w:r>
        <w:rPr>
          <w:b/>
          <w:sz w:val="32"/>
        </w:rPr>
        <w:t>8. DASHBOARD PAGE WIREFRAME</w:t>
      </w:r>
    </w:p>
    <w:p w14:paraId="33D726F7">
      <w:pPr>
        <w:jc w:val="center"/>
      </w:pPr>
      <w:r>
        <w:rPr>
          <w:i/>
          <w:sz w:val="18"/>
        </w:rPr>
        <w:t>dashboard.html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FEE6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DEDED"/>
            <w:vAlign w:val="center"/>
          </w:tcPr>
          <w:p w14:paraId="47B6CFDA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HEADER / PRIMARY NAVIGATION</w:t>
            </w:r>
            <w:r>
              <w:rPr>
                <w:rFonts w:ascii="Arial" w:hAnsi="Arial"/>
                <w:b/>
                <w:sz w:val="16"/>
              </w:rPr>
              <w:br w:type="textWrapping"/>
            </w:r>
            <w:r>
              <w:rPr>
                <w:rFonts w:ascii="Arial" w:hAnsi="Arial"/>
                <w:b/>
                <w:sz w:val="16"/>
              </w:rPr>
              <w:t>StudentHub | Home | About | Events | FAQ | Contact | Login | Register</w:t>
            </w:r>
          </w:p>
        </w:tc>
      </w:tr>
    </w:tbl>
    <w:p w14:paraId="6F88708E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38F6B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419B7522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STUDENT PORTAL NAVIGATION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Dashboard | Profile | Feedback</w:t>
            </w:r>
          </w:p>
        </w:tc>
      </w:tr>
    </w:tbl>
    <w:p w14:paraId="31ED9D71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8F49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649323C5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BREADCRUMB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Home &gt; Student Portal &gt; Dashboard</w:t>
            </w:r>
          </w:p>
        </w:tc>
      </w:tr>
    </w:tbl>
    <w:p w14:paraId="4909143D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5736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6226D92D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WELCOME BACK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Student identity | Roll number | Year | Computer Engineering</w:t>
            </w:r>
          </w:p>
        </w:tc>
      </w:tr>
    </w:tbl>
    <w:p w14:paraId="39A88871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1"/>
        <w:gridCol w:w="5011"/>
      </w:tblGrid>
      <w:tr w14:paraId="6B72A9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ECE0FE8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SUMMARY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Courses | Attendance</w:t>
            </w:r>
          </w:p>
        </w:tc>
        <w:tc>
          <w:tcPr>
            <w:tcW w:w="501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6C3FFB7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SUMMARY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Pending tasks | Notices</w:t>
            </w:r>
          </w:p>
        </w:tc>
      </w:tr>
    </w:tbl>
    <w:p w14:paraId="6DEC782A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CF1D3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680B8D62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TIME TABLE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Weekly academic timetable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Day | Periods | Course | Faculty | Lab sessions</w:t>
            </w:r>
          </w:p>
        </w:tc>
      </w:tr>
    </w:tbl>
    <w:p w14:paraId="3F87E26C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FE40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538A7223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COURSE DETAILS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Course Code | Short Name | Course Name | Credits | Faculty | Remarks</w:t>
            </w:r>
          </w:p>
        </w:tc>
      </w:tr>
    </w:tbl>
    <w:p w14:paraId="6D96FF95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3AEE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6D256856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PENDING TASKS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1. Submit Practical 2 accessibility checklist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2. Upload wireframe screenshots for Practical 1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3. Complete course feedback</w:t>
            </w:r>
          </w:p>
        </w:tc>
      </w:tr>
    </w:tbl>
    <w:p w14:paraId="0658D311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64BF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98AF423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NOTICES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Mid-semester exam schedule | Library hours</w:t>
            </w:r>
          </w:p>
        </w:tc>
      </w:tr>
    </w:tbl>
    <w:p w14:paraId="57752ADE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43FE7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DEDED"/>
            <w:vAlign w:val="center"/>
          </w:tcPr>
          <w:p w14:paraId="2638605A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FOOTER</w:t>
            </w:r>
          </w:p>
        </w:tc>
      </w:tr>
    </w:tbl>
    <w:p w14:paraId="6C043741">
      <w:pPr>
        <w:spacing w:after="20"/>
      </w:pPr>
    </w:p>
    <w:p w14:paraId="259C0600">
      <w:r>
        <w:br w:type="page"/>
      </w:r>
    </w:p>
    <w:p w14:paraId="5C9D624C">
      <w:pPr>
        <w:jc w:val="center"/>
      </w:pPr>
      <w:r>
        <w:rPr>
          <w:b/>
          <w:sz w:val="32"/>
        </w:rPr>
        <w:t>9. PROFILE PAGE WIREFRAME</w:t>
      </w:r>
    </w:p>
    <w:p w14:paraId="40313673">
      <w:pPr>
        <w:jc w:val="center"/>
      </w:pPr>
      <w:r>
        <w:rPr>
          <w:i/>
          <w:sz w:val="18"/>
        </w:rPr>
        <w:t>profile.html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1AD1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DEDED"/>
            <w:vAlign w:val="center"/>
          </w:tcPr>
          <w:p w14:paraId="42B57A85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HEADER / PRIMARY NAVIGATION</w:t>
            </w:r>
            <w:r>
              <w:rPr>
                <w:rFonts w:ascii="Arial" w:hAnsi="Arial"/>
                <w:b/>
                <w:sz w:val="16"/>
              </w:rPr>
              <w:br w:type="textWrapping"/>
            </w:r>
            <w:r>
              <w:rPr>
                <w:rFonts w:ascii="Arial" w:hAnsi="Arial"/>
                <w:b/>
                <w:sz w:val="16"/>
              </w:rPr>
              <w:t>StudentHub | Home | About | Events | FAQ | Contact | Login | Register</w:t>
            </w:r>
          </w:p>
        </w:tc>
      </w:tr>
    </w:tbl>
    <w:p w14:paraId="4AD8120A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3C930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244A635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STUDENT PORTAL NAVIGATION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Dashboard | Profile | Feedback</w:t>
            </w:r>
          </w:p>
        </w:tc>
      </w:tr>
    </w:tbl>
    <w:p w14:paraId="4CA582A5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74A4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5970B96B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BREADCRUMB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Home &gt; Student Portal &gt; Profile</w:t>
            </w:r>
          </w:p>
        </w:tc>
      </w:tr>
    </w:tbl>
    <w:p w14:paraId="04EC4C32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AD3E8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4BAB08F3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YOUR PROFILE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Current student information</w:t>
            </w:r>
          </w:p>
        </w:tc>
      </w:tr>
    </w:tbl>
    <w:p w14:paraId="640718C6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F51A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C653004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CURRENT DETAILS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Name | Roll number | Department | Year | Email | Phone</w:t>
            </w:r>
          </w:p>
        </w:tc>
      </w:tr>
    </w:tbl>
    <w:p w14:paraId="52548867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3940B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C6F6D35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EDIT PROFILE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Full name [________________________]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Email [_____________________________]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Phone [_____________________________]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Short bio [__________________________]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[ SAVE CHANGES ]  [ DISCARD CHANGES ]</w:t>
            </w:r>
          </w:p>
        </w:tc>
      </w:tr>
    </w:tbl>
    <w:p w14:paraId="424A834E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5F1DD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17441E9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NOTIFICATION PREFERENCES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☐ New events   ☐ Grade updates   ☐ General notices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[ UPDATE PREFERENCES ]</w:t>
            </w:r>
          </w:p>
        </w:tc>
      </w:tr>
    </w:tbl>
    <w:p w14:paraId="13E588F0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4AFC7B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DEDED"/>
            <w:vAlign w:val="center"/>
          </w:tcPr>
          <w:p w14:paraId="48AD6A5C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FOOTER</w:t>
            </w:r>
          </w:p>
        </w:tc>
      </w:tr>
    </w:tbl>
    <w:p w14:paraId="23F9820E">
      <w:pPr>
        <w:spacing w:after="20"/>
      </w:pPr>
    </w:p>
    <w:p w14:paraId="3173FD32">
      <w:r>
        <w:br w:type="page"/>
      </w:r>
    </w:p>
    <w:p w14:paraId="0F6172CB">
      <w:pPr>
        <w:jc w:val="center"/>
      </w:pPr>
      <w:r>
        <w:rPr>
          <w:b/>
          <w:sz w:val="32"/>
        </w:rPr>
        <w:t>10. FEEDBACK PAGE WIREFRAME</w:t>
      </w:r>
    </w:p>
    <w:p w14:paraId="2BB68110">
      <w:pPr>
        <w:jc w:val="center"/>
      </w:pPr>
      <w:r>
        <w:rPr>
          <w:i/>
          <w:sz w:val="18"/>
        </w:rPr>
        <w:t>feedback.html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5A2A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DEDED"/>
            <w:vAlign w:val="center"/>
          </w:tcPr>
          <w:p w14:paraId="1FFF83E8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HEADER / PRIMARY NAVIGATION</w:t>
            </w:r>
            <w:r>
              <w:rPr>
                <w:rFonts w:ascii="Arial" w:hAnsi="Arial"/>
                <w:b/>
                <w:sz w:val="16"/>
              </w:rPr>
              <w:br w:type="textWrapping"/>
            </w:r>
            <w:r>
              <w:rPr>
                <w:rFonts w:ascii="Arial" w:hAnsi="Arial"/>
                <w:b/>
                <w:sz w:val="16"/>
              </w:rPr>
              <w:t>StudentHub | Home | About | Events | FAQ | Contact | Login | Register</w:t>
            </w:r>
          </w:p>
        </w:tc>
      </w:tr>
    </w:tbl>
    <w:p w14:paraId="11C928A5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6B63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B55A495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STUDENT PORTAL NAVIGATION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Dashboard | Profile | Feedback</w:t>
            </w:r>
          </w:p>
        </w:tc>
      </w:tr>
    </w:tbl>
    <w:p w14:paraId="5B32D9BC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45A7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12625CF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BREADCRUMB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Home &gt; Student Portal &gt; Feedback</w:t>
            </w:r>
          </w:p>
        </w:tc>
      </w:tr>
    </w:tbl>
    <w:p w14:paraId="541309CA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22F0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606A6666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SEND FEEDBACK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Tell us how the StudentHub portal can be improved.</w:t>
            </w:r>
          </w:p>
        </w:tc>
      </w:tr>
    </w:tbl>
    <w:p w14:paraId="4288F94E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B432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4313C260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WHAT IS THIS FEEDBACK ABOUT?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○ Usability   ○ Accessibility   ○ Content accuracy   ○ Other</w:t>
            </w:r>
          </w:p>
        </w:tc>
      </w:tr>
    </w:tbl>
    <w:p w14:paraId="1752E258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44C75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6035AFF1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OVERALL RATING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[ 3 — Average ▼ ]</w:t>
            </w:r>
          </w:p>
        </w:tc>
      </w:tr>
    </w:tbl>
    <w:p w14:paraId="13C95476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EFF9A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E1DFB15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YOUR COMMENTS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[________________________________________________]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[________________________________________________]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[________________________________________________]</w:t>
            </w:r>
          </w:p>
        </w:tc>
      </w:tr>
    </w:tbl>
    <w:p w14:paraId="2006B0F1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3EE7C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97DC359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Email address (optional) [________________________]</w:t>
            </w:r>
          </w:p>
        </w:tc>
      </w:tr>
    </w:tbl>
    <w:p w14:paraId="11C58493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ACFD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BFABD58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[ SUBMIT FEEDBACK ]     [ CLEAR FORM ]</w:t>
            </w:r>
          </w:p>
        </w:tc>
      </w:tr>
    </w:tbl>
    <w:p w14:paraId="722A5699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4220F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DEDED"/>
            <w:vAlign w:val="center"/>
          </w:tcPr>
          <w:p w14:paraId="05ED115C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FOOTER</w:t>
            </w:r>
          </w:p>
        </w:tc>
      </w:tr>
    </w:tbl>
    <w:p w14:paraId="0DE05E41">
      <w:pPr>
        <w:spacing w:after="20"/>
      </w:pPr>
    </w:p>
    <w:p w14:paraId="18BF9A1E">
      <w:r>
        <w:br w:type="page"/>
      </w:r>
    </w:p>
    <w:p w14:paraId="373053DA">
      <w:pPr>
        <w:jc w:val="center"/>
      </w:pPr>
      <w:r>
        <w:rPr>
          <w:b/>
          <w:sz w:val="32"/>
        </w:rPr>
        <w:t>SITEMAP / NAVIGATION FLOW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4F72F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DEDED"/>
            <w:vAlign w:val="center"/>
          </w:tcPr>
          <w:p w14:paraId="2EE6AB3E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STUDENTHUB — STUDENT PORTAL</w:t>
            </w:r>
          </w:p>
        </w:tc>
      </w:tr>
    </w:tbl>
    <w:p w14:paraId="5A1BD908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1"/>
        <w:gridCol w:w="5011"/>
      </w:tblGrid>
      <w:tr w14:paraId="5D35B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356C656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PUBLIC PAGES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Home | About | Events | FAQ | Contact</w:t>
            </w:r>
          </w:p>
        </w:tc>
        <w:tc>
          <w:tcPr>
            <w:tcW w:w="501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F8CA56A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ACCOUNT PAGES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Login | Register</w:t>
            </w:r>
          </w:p>
        </w:tc>
      </w:tr>
    </w:tbl>
    <w:p w14:paraId="5B269870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1"/>
        <w:gridCol w:w="5011"/>
      </w:tblGrid>
      <w:tr w14:paraId="7BD73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979DFC6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STUDENT PORTAL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Dashboard | Profile | Feedback</w:t>
            </w:r>
          </w:p>
        </w:tc>
        <w:tc>
          <w:tcPr>
            <w:tcW w:w="501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ABAF3BF"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6"/>
              </w:rPr>
              <w:t>FOOTER NAVIGATION</w:t>
            </w:r>
            <w:r>
              <w:rPr>
                <w:rFonts w:ascii="Arial" w:hAnsi="Arial"/>
                <w:b w:val="0"/>
                <w:sz w:val="16"/>
              </w:rPr>
              <w:br w:type="textWrapping"/>
            </w:r>
            <w:r>
              <w:rPr>
                <w:rFonts w:ascii="Arial" w:hAnsi="Arial"/>
                <w:b w:val="0"/>
                <w:sz w:val="16"/>
              </w:rPr>
              <w:t>Home | Profile | Contact</w:t>
            </w:r>
          </w:p>
        </w:tc>
      </w:tr>
    </w:tbl>
    <w:p w14:paraId="5F4C28F1">
      <w:pPr>
        <w:spacing w:after="20"/>
      </w:pPr>
    </w:p>
    <w:p w14:paraId="3E402398">
      <w:r>
        <w:t>Main flow: Visitor → Home → Register → Login → Dashboard → Profile / Feedback. Public users can directly browse About, Events, FAQ and Contact.</w:t>
      </w:r>
    </w:p>
    <w:sectPr>
      <w:pgSz w:w="12240" w:h="15840"/>
      <w:pgMar w:top="792" w:right="792" w:bottom="792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E6214E"/>
    <w:rsid w:val="41EE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973</Words>
  <Characters>5435</Characters>
  <Lines>0</Lines>
  <Paragraphs>0</Paragraphs>
  <TotalTime>0</TotalTime>
  <ScaleCrop>false</ScaleCrop>
  <LinksUpToDate>false</LinksUpToDate>
  <CharactersWithSpaces>6216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WPS_1786098457</cp:lastModifiedBy>
  <dcterms:modified xsi:type="dcterms:W3CDTF">2026-08-15T14:05:27Z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eyJoZGlkIjoiMDE1ZTk5YmM0NTUwNTJkN2U0MDE4MmQ2OTBlOTk1NTciLCJ1c2VySWQiOiI1NDk3NjgxMjcxNzcifQ==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3C80A13FEBFD4CDFAC1BAE43384F10F4_13</vt:lpwstr>
  </property>
</Properties>
</file>